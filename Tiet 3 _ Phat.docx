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5F5C" w:rsidRDefault="00825F5C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25F5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CHỦ ĐỀ: BẢO MẬT THÔNG TIN VÀ SỨC KHỎE SỐ</w:t>
      </w:r>
    </w:p>
    <w:p w:rsidR="00825F5C" w:rsidRDefault="00825F5C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825F5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TIẾT 3: THỰC HÀNH NHẬN DIỆN LỪA ĐẢO &amp; NGUY CƠ ONLINE</w:t>
      </w:r>
    </w:p>
    <w:p w:rsidR="00825F5C" w:rsidRDefault="00825F5C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D47D79" w:rsidRPr="00825F5C" w:rsidRDefault="00A45773" w:rsidP="00825F5C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 D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U HI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U NH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Ậ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 BI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Ế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 EMAIL &amp; WEBSITE L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Ừ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 Đ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</w:t>
      </w:r>
      <w:bookmarkStart w:id="0" w:name="_GoBack"/>
      <w:bookmarkEnd w:id="0"/>
    </w:p>
    <w:p w:rsidR="00D47D79" w:rsidRDefault="00A4577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1. Đ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ị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 ch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ỉ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trang web ho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ặ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 email b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 thư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ờ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gian thư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ra các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a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g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gi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trang chính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cách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thêm b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t ký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. 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“paypa1.com”, “micr0soft-support.net”. Đây là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đo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đánh l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nh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m l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tên mi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t.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Luôn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k</w:t>
      </w:r>
      <w:r>
        <w:rPr>
          <w:rFonts w:ascii="Times New Roman" w:hAnsi="Times New Roman" w:cs="Times New Roman"/>
          <w:sz w:val="26"/>
          <w:szCs w:val="26"/>
        </w:rPr>
        <w:t>ỹ</w:t>
      </w:r>
      <w:r>
        <w:rPr>
          <w:rFonts w:ascii="Times New Roman" w:hAnsi="Times New Roman" w:cs="Times New Roman"/>
          <w:sz w:val="26"/>
          <w:szCs w:val="26"/>
        </w:rPr>
        <w:t xml:space="preserve"> URL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khi 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</w:t>
      </w:r>
    </w:p>
    <w:p w:rsidR="00D47D79" w:rsidRDefault="00A4577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CC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2. Không có b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o m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ậ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 ho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ặ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 ch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ứ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 ch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ỉ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HTTPS không 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 l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ệ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Website l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thư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không có bi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u tư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khóa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báo đ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khi click vào.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này cho 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y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đánh c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p.</w:t>
      </w:r>
      <w:r>
        <w:rPr>
          <w:rFonts w:ascii="Times New Roman" w:hAnsi="Times New Roman" w:cs="Times New Roman"/>
          <w:sz w:val="26"/>
          <w:szCs w:val="26"/>
        </w:rPr>
        <w:br/>
        <w:t xml:space="preserve">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nên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thông tin trên website có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HTTPS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l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3. N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ộ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 dung yêu 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ầ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u kh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ẩ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 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p, đe d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ọ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a</w:t>
      </w:r>
    </w:p>
    <w:p w:rsidR="00D47D79" w:rsidRDefault="00A4577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 l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hay nói như: “Tài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p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khóa”, “Xác minh ngay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t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c!”. Đây là cách khi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m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h giác và làm theo liên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c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i.</w:t>
      </w:r>
      <w:r>
        <w:rPr>
          <w:rFonts w:ascii="Times New Roman" w:hAnsi="Times New Roman" w:cs="Times New Roman"/>
          <w:sz w:val="26"/>
          <w:szCs w:val="26"/>
        </w:rPr>
        <w:br/>
        <w:t xml:space="preserve"> Bình tĩnh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thông tin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trang chính hãng.</w:t>
      </w:r>
    </w:p>
    <w:p w:rsidR="00D47D79" w:rsidRDefault="00A4577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4. Yêu 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ầ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u cung 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 thông tin nh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ạ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 c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email/website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u, mã OTP, thông tin ngân hàng thì g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như ch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ch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n là l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o.</w:t>
      </w:r>
      <w:r>
        <w:rPr>
          <w:rFonts w:ascii="Times New Roman" w:hAnsi="Times New Roman" w:cs="Times New Roman"/>
          <w:sz w:val="26"/>
          <w:szCs w:val="26"/>
        </w:rPr>
        <w:br/>
        <w:t xml:space="preserve"> Không chia s</w:t>
      </w:r>
      <w:r>
        <w:rPr>
          <w:rFonts w:ascii="Times New Roman" w:hAnsi="Times New Roman" w:cs="Times New Roman"/>
          <w:sz w:val="26"/>
          <w:szCs w:val="26"/>
        </w:rPr>
        <w:t>ẻ</w:t>
      </w:r>
      <w:r>
        <w:rPr>
          <w:rFonts w:ascii="Times New Roman" w:hAnsi="Times New Roman" w:cs="Times New Roman"/>
          <w:sz w:val="26"/>
          <w:szCs w:val="26"/>
        </w:rPr>
        <w:t xml:space="preserve"> b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ỳ</w:t>
      </w:r>
      <w:r>
        <w:rPr>
          <w:rFonts w:ascii="Times New Roman" w:hAnsi="Times New Roman" w:cs="Times New Roman"/>
          <w:sz w:val="26"/>
          <w:szCs w:val="26"/>
        </w:rPr>
        <w:t xml:space="preserve"> thôn</w:t>
      </w:r>
      <w:r>
        <w:rPr>
          <w:rFonts w:ascii="Times New Roman" w:hAnsi="Times New Roman" w:cs="Times New Roman"/>
          <w:sz w:val="26"/>
          <w:szCs w:val="26"/>
        </w:rPr>
        <w:t>g tin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nào qua email.</w:t>
      </w:r>
    </w:p>
    <w:p w:rsidR="00D47D79" w:rsidRDefault="00A4577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CC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5. L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ỗ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 chính t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hình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nh kém ch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 lư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ợ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Trang l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thư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sao chép n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i dung nên có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chính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, logo m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méo, trình bày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chuyên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p.</w:t>
      </w:r>
      <w:r>
        <w:rPr>
          <w:rFonts w:ascii="Times New Roman" w:hAnsi="Times New Roman" w:cs="Times New Roman"/>
          <w:sz w:val="26"/>
          <w:szCs w:val="26"/>
        </w:rPr>
        <w:br/>
        <w:t xml:space="preserve"> Hình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x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u là d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u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báo quan tr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ng.</w:t>
      </w:r>
    </w:p>
    <w:p w:rsidR="00D47D79" w:rsidRDefault="00A457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/>
        <w:t xml:space="preserve"> K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t lu</w:t>
      </w:r>
      <w:r>
        <w:rPr>
          <w:rFonts w:ascii="Times New Roman" w:hAnsi="Times New Roman" w:cs="Times New Roman"/>
          <w:b/>
          <w:sz w:val="26"/>
          <w:szCs w:val="26"/>
        </w:rPr>
        <w:t>ậ</w:t>
      </w:r>
      <w:r>
        <w:rPr>
          <w:rFonts w:ascii="Times New Roman" w:hAnsi="Times New Roman" w:cs="Times New Roman"/>
          <w:b/>
          <w:sz w:val="26"/>
          <w:szCs w:val="26"/>
        </w:rPr>
        <w:t>n:</w:t>
      </w:r>
    </w:p>
    <w:p w:rsidR="00D47D79" w:rsidRDefault="00A45773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lastRenderedPageBreak/>
        <w:t>Ngư</w:t>
      </w:r>
      <w:r>
        <w:rPr>
          <w:rFonts w:ascii="Times New Roman" w:hAnsi="Times New Roman" w:cs="Times New Roman"/>
          <w:i/>
          <w:iCs/>
          <w:sz w:val="26"/>
          <w:szCs w:val="26"/>
        </w:rPr>
        <w:t>ờ</w:t>
      </w:r>
      <w:r>
        <w:rPr>
          <w:rFonts w:ascii="Times New Roman" w:hAnsi="Times New Roman" w:cs="Times New Roman"/>
          <w:i/>
          <w:iCs/>
          <w:sz w:val="26"/>
          <w:szCs w:val="26"/>
        </w:rPr>
        <w:t>i dùng c</w:t>
      </w:r>
      <w:r>
        <w:rPr>
          <w:rFonts w:ascii="Times New Roman" w:hAnsi="Times New Roman" w:cs="Times New Roman"/>
          <w:i/>
          <w:iCs/>
          <w:sz w:val="26"/>
          <w:szCs w:val="26"/>
        </w:rPr>
        <w:t>ầ</w:t>
      </w:r>
      <w:r>
        <w:rPr>
          <w:rFonts w:ascii="Times New Roman" w:hAnsi="Times New Roman" w:cs="Times New Roman"/>
          <w:i/>
          <w:iCs/>
          <w:sz w:val="26"/>
          <w:szCs w:val="26"/>
        </w:rPr>
        <w:t>n c</w:t>
      </w:r>
      <w:r>
        <w:rPr>
          <w:rFonts w:ascii="Times New Roman" w:hAnsi="Times New Roman" w:cs="Times New Roman"/>
          <w:i/>
          <w:iCs/>
          <w:sz w:val="26"/>
          <w:szCs w:val="26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nh </w:t>
      </w:r>
      <w:r>
        <w:rPr>
          <w:rFonts w:ascii="Times New Roman" w:hAnsi="Times New Roman" w:cs="Times New Roman"/>
          <w:i/>
          <w:iCs/>
          <w:sz w:val="26"/>
          <w:szCs w:val="26"/>
        </w:rPr>
        <w:t>giác khi nh</w:t>
      </w:r>
      <w:r>
        <w:rPr>
          <w:rFonts w:ascii="Times New Roman" w:hAnsi="Times New Roman" w:cs="Times New Roman"/>
          <w:i/>
          <w:iCs/>
          <w:sz w:val="26"/>
          <w:szCs w:val="26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</w:rPr>
        <w:t>n email l</w:t>
      </w:r>
      <w:r>
        <w:rPr>
          <w:rFonts w:ascii="Times New Roman" w:hAnsi="Times New Roman" w:cs="Times New Roman"/>
          <w:i/>
          <w:iCs/>
          <w:sz w:val="26"/>
          <w:szCs w:val="26"/>
        </w:rPr>
        <w:t>ạ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ho</w:t>
      </w:r>
      <w:r>
        <w:rPr>
          <w:rFonts w:ascii="Times New Roman" w:hAnsi="Times New Roman" w:cs="Times New Roman"/>
          <w:i/>
          <w:iCs/>
          <w:sz w:val="26"/>
          <w:szCs w:val="26"/>
        </w:rPr>
        <w:t>ặ</w:t>
      </w:r>
      <w:r>
        <w:rPr>
          <w:rFonts w:ascii="Times New Roman" w:hAnsi="Times New Roman" w:cs="Times New Roman"/>
          <w:i/>
          <w:iCs/>
          <w:sz w:val="26"/>
          <w:szCs w:val="26"/>
        </w:rPr>
        <w:t>c truy c</w:t>
      </w:r>
      <w:r>
        <w:rPr>
          <w:rFonts w:ascii="Times New Roman" w:hAnsi="Times New Roman" w:cs="Times New Roman"/>
          <w:i/>
          <w:iCs/>
          <w:sz w:val="26"/>
          <w:szCs w:val="26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</w:rPr>
        <w:t>p website có d</w:t>
      </w:r>
      <w:r>
        <w:rPr>
          <w:rFonts w:ascii="Times New Roman" w:hAnsi="Times New Roman" w:cs="Times New Roman"/>
          <w:i/>
          <w:iCs/>
          <w:sz w:val="26"/>
          <w:szCs w:val="26"/>
        </w:rPr>
        <w:t>ấ</w:t>
      </w:r>
      <w:r>
        <w:rPr>
          <w:rFonts w:ascii="Times New Roman" w:hAnsi="Times New Roman" w:cs="Times New Roman"/>
          <w:i/>
          <w:iCs/>
          <w:sz w:val="26"/>
          <w:szCs w:val="26"/>
        </w:rPr>
        <w:t>u hi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u đáng ng</w:t>
      </w:r>
      <w:r>
        <w:rPr>
          <w:rFonts w:ascii="Times New Roman" w:hAnsi="Times New Roman" w:cs="Times New Roman"/>
          <w:i/>
          <w:iCs/>
          <w:sz w:val="26"/>
          <w:szCs w:val="26"/>
        </w:rPr>
        <w:t>ờ</w:t>
      </w:r>
      <w:r>
        <w:rPr>
          <w:rFonts w:ascii="Times New Roman" w:hAnsi="Times New Roman" w:cs="Times New Roman"/>
          <w:i/>
          <w:iCs/>
          <w:sz w:val="26"/>
          <w:szCs w:val="26"/>
        </w:rPr>
        <w:t>. Hãy ki</w:t>
      </w:r>
      <w:r>
        <w:rPr>
          <w:rFonts w:ascii="Times New Roman" w:hAnsi="Times New Roman" w:cs="Times New Roman"/>
          <w:i/>
          <w:iCs/>
          <w:sz w:val="26"/>
          <w:szCs w:val="26"/>
        </w:rPr>
        <w:t>ể</w:t>
      </w:r>
      <w:r>
        <w:rPr>
          <w:rFonts w:ascii="Times New Roman" w:hAnsi="Times New Roman" w:cs="Times New Roman"/>
          <w:i/>
          <w:iCs/>
          <w:sz w:val="26"/>
          <w:szCs w:val="26"/>
        </w:rPr>
        <w:t>m tra k</w:t>
      </w:r>
      <w:r>
        <w:rPr>
          <w:rFonts w:ascii="Times New Roman" w:hAnsi="Times New Roman" w:cs="Times New Roman"/>
          <w:i/>
          <w:iCs/>
          <w:sz w:val="26"/>
          <w:szCs w:val="26"/>
        </w:rPr>
        <w:t>ỹ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đ</w:t>
      </w:r>
      <w:r>
        <w:rPr>
          <w:rFonts w:ascii="Times New Roman" w:hAnsi="Times New Roman" w:cs="Times New Roman"/>
          <w:i/>
          <w:iCs/>
          <w:sz w:val="26"/>
          <w:szCs w:val="26"/>
        </w:rPr>
        <w:t>ị</w:t>
      </w:r>
      <w:r>
        <w:rPr>
          <w:rFonts w:ascii="Times New Roman" w:hAnsi="Times New Roman" w:cs="Times New Roman"/>
          <w:i/>
          <w:iCs/>
          <w:sz w:val="26"/>
          <w:szCs w:val="26"/>
        </w:rPr>
        <w:t>a ch</w:t>
      </w:r>
      <w:r>
        <w:rPr>
          <w:rFonts w:ascii="Times New Roman" w:hAnsi="Times New Roman" w:cs="Times New Roman"/>
          <w:i/>
          <w:iCs/>
          <w:sz w:val="26"/>
          <w:szCs w:val="26"/>
        </w:rPr>
        <w:t>ỉ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trang, ch</w:t>
      </w:r>
      <w:r>
        <w:rPr>
          <w:rFonts w:ascii="Times New Roman" w:hAnsi="Times New Roman" w:cs="Times New Roman"/>
          <w:i/>
          <w:iCs/>
          <w:sz w:val="26"/>
          <w:szCs w:val="26"/>
        </w:rPr>
        <w:t>ứ</w:t>
      </w:r>
      <w:r>
        <w:rPr>
          <w:rFonts w:ascii="Times New Roman" w:hAnsi="Times New Roman" w:cs="Times New Roman"/>
          <w:i/>
          <w:iCs/>
          <w:sz w:val="26"/>
          <w:szCs w:val="26"/>
        </w:rPr>
        <w:t>ng ch</w:t>
      </w:r>
      <w:r>
        <w:rPr>
          <w:rFonts w:ascii="Times New Roman" w:hAnsi="Times New Roman" w:cs="Times New Roman"/>
          <w:i/>
          <w:iCs/>
          <w:sz w:val="26"/>
          <w:szCs w:val="26"/>
        </w:rPr>
        <w:t>ỉ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b</w:t>
      </w:r>
      <w:r>
        <w:rPr>
          <w:rFonts w:ascii="Times New Roman" w:hAnsi="Times New Roman" w:cs="Times New Roman"/>
          <w:i/>
          <w:iCs/>
          <w:sz w:val="26"/>
          <w:szCs w:val="26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</w:rPr>
        <w:t>o m</w:t>
      </w:r>
      <w:r>
        <w:rPr>
          <w:rFonts w:ascii="Times New Roman" w:hAnsi="Times New Roman" w:cs="Times New Roman"/>
          <w:i/>
          <w:iCs/>
          <w:sz w:val="26"/>
          <w:szCs w:val="26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</w:rPr>
        <w:t>t và n</w:t>
      </w:r>
      <w:r>
        <w:rPr>
          <w:rFonts w:ascii="Times New Roman" w:hAnsi="Times New Roman" w:cs="Times New Roman"/>
          <w:i/>
          <w:iCs/>
          <w:sz w:val="26"/>
          <w:szCs w:val="26"/>
        </w:rPr>
        <w:t>ộ</w:t>
      </w:r>
      <w:r>
        <w:rPr>
          <w:rFonts w:ascii="Times New Roman" w:hAnsi="Times New Roman" w:cs="Times New Roman"/>
          <w:i/>
          <w:iCs/>
          <w:sz w:val="26"/>
          <w:szCs w:val="26"/>
        </w:rPr>
        <w:t>i dung trư</w:t>
      </w:r>
      <w:r>
        <w:rPr>
          <w:rFonts w:ascii="Times New Roman" w:hAnsi="Times New Roman" w:cs="Times New Roman"/>
          <w:i/>
          <w:iCs/>
          <w:sz w:val="26"/>
          <w:szCs w:val="26"/>
        </w:rPr>
        <w:t>ớ</w:t>
      </w:r>
      <w:r>
        <w:rPr>
          <w:rFonts w:ascii="Times New Roman" w:hAnsi="Times New Roman" w:cs="Times New Roman"/>
          <w:i/>
          <w:iCs/>
          <w:sz w:val="26"/>
          <w:szCs w:val="26"/>
        </w:rPr>
        <w:t>c khi nh</w:t>
      </w:r>
      <w:r>
        <w:rPr>
          <w:rFonts w:ascii="Times New Roman" w:hAnsi="Times New Roman" w:cs="Times New Roman"/>
          <w:i/>
          <w:iCs/>
          <w:sz w:val="26"/>
          <w:szCs w:val="26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</w:rPr>
        <w:t>p b</w:t>
      </w:r>
      <w:r>
        <w:rPr>
          <w:rFonts w:ascii="Times New Roman" w:hAnsi="Times New Roman" w:cs="Times New Roman"/>
          <w:i/>
          <w:iCs/>
          <w:sz w:val="26"/>
          <w:szCs w:val="26"/>
        </w:rPr>
        <w:t>ấ</w:t>
      </w:r>
      <w:r>
        <w:rPr>
          <w:rFonts w:ascii="Times New Roman" w:hAnsi="Times New Roman" w:cs="Times New Roman"/>
          <w:i/>
          <w:iCs/>
          <w:sz w:val="26"/>
          <w:szCs w:val="26"/>
        </w:rPr>
        <w:t>t k</w:t>
      </w:r>
      <w:r>
        <w:rPr>
          <w:rFonts w:ascii="Times New Roman" w:hAnsi="Times New Roman" w:cs="Times New Roman"/>
          <w:i/>
          <w:iCs/>
          <w:sz w:val="26"/>
          <w:szCs w:val="26"/>
        </w:rPr>
        <w:t>ỳ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thông tin nào.</w:t>
      </w:r>
      <w:r>
        <w:rPr>
          <w:rFonts w:ascii="Times New Roman" w:hAnsi="Times New Roman" w:cs="Times New Roman"/>
          <w:i/>
          <w:iCs/>
          <w:sz w:val="26"/>
          <w:szCs w:val="26"/>
        </w:rPr>
        <w:br/>
        <w:t>Vi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>c nâng cao ý th</w:t>
      </w:r>
      <w:r>
        <w:rPr>
          <w:rFonts w:ascii="Times New Roman" w:hAnsi="Times New Roman" w:cs="Times New Roman"/>
          <w:i/>
          <w:iCs/>
          <w:sz w:val="26"/>
          <w:szCs w:val="26"/>
        </w:rPr>
        <w:t>ứ</w:t>
      </w:r>
      <w:r>
        <w:rPr>
          <w:rFonts w:ascii="Times New Roman" w:hAnsi="Times New Roman" w:cs="Times New Roman"/>
          <w:i/>
          <w:iCs/>
          <w:sz w:val="26"/>
          <w:szCs w:val="26"/>
        </w:rPr>
        <w:t>c b</w:t>
      </w:r>
      <w:r>
        <w:rPr>
          <w:rFonts w:ascii="Times New Roman" w:hAnsi="Times New Roman" w:cs="Times New Roman"/>
          <w:i/>
          <w:iCs/>
          <w:sz w:val="26"/>
          <w:szCs w:val="26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</w:rPr>
        <w:t>o m</w:t>
      </w:r>
      <w:r>
        <w:rPr>
          <w:rFonts w:ascii="Times New Roman" w:hAnsi="Times New Roman" w:cs="Times New Roman"/>
          <w:i/>
          <w:iCs/>
          <w:sz w:val="26"/>
          <w:szCs w:val="26"/>
        </w:rPr>
        <w:t>ậ</w:t>
      </w:r>
      <w:r>
        <w:rPr>
          <w:rFonts w:ascii="Times New Roman" w:hAnsi="Times New Roman" w:cs="Times New Roman"/>
          <w:i/>
          <w:iCs/>
          <w:sz w:val="26"/>
          <w:szCs w:val="26"/>
        </w:rPr>
        <w:t>t s</w:t>
      </w:r>
      <w:r>
        <w:rPr>
          <w:rFonts w:ascii="Times New Roman" w:hAnsi="Times New Roman" w:cs="Times New Roman"/>
          <w:i/>
          <w:iCs/>
          <w:sz w:val="26"/>
          <w:szCs w:val="26"/>
        </w:rPr>
        <w:t>ẽ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giúp chúng ta tránh nguy cơ b</w:t>
      </w:r>
      <w:r>
        <w:rPr>
          <w:rFonts w:ascii="Times New Roman" w:hAnsi="Times New Roman" w:cs="Times New Roman"/>
          <w:i/>
          <w:iCs/>
          <w:sz w:val="26"/>
          <w:szCs w:val="26"/>
        </w:rPr>
        <w:t>ị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đánh c</w:t>
      </w:r>
      <w:r>
        <w:rPr>
          <w:rFonts w:ascii="Times New Roman" w:hAnsi="Times New Roman" w:cs="Times New Roman"/>
          <w:i/>
          <w:iCs/>
          <w:sz w:val="26"/>
          <w:szCs w:val="26"/>
        </w:rPr>
        <w:t>ắ</w:t>
      </w:r>
      <w:r>
        <w:rPr>
          <w:rFonts w:ascii="Times New Roman" w:hAnsi="Times New Roman" w:cs="Times New Roman"/>
          <w:i/>
          <w:iCs/>
          <w:sz w:val="26"/>
          <w:szCs w:val="26"/>
        </w:rPr>
        <w:t>p d</w:t>
      </w:r>
      <w:r>
        <w:rPr>
          <w:rFonts w:ascii="Times New Roman" w:hAnsi="Times New Roman" w:cs="Times New Roman"/>
          <w:i/>
          <w:iCs/>
          <w:sz w:val="26"/>
          <w:szCs w:val="26"/>
        </w:rPr>
        <w:t>ữ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li</w:t>
      </w:r>
      <w:r>
        <w:rPr>
          <w:rFonts w:ascii="Times New Roman" w:hAnsi="Times New Roman" w:cs="Times New Roman"/>
          <w:i/>
          <w:iCs/>
          <w:sz w:val="26"/>
          <w:szCs w:val="26"/>
        </w:rPr>
        <w:t>ệ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u cá nhân và </w:t>
      </w:r>
      <w:r>
        <w:rPr>
          <w:rFonts w:ascii="Times New Roman" w:hAnsi="Times New Roman" w:cs="Times New Roman"/>
          <w:i/>
          <w:iCs/>
          <w:sz w:val="26"/>
          <w:szCs w:val="26"/>
        </w:rPr>
        <w:t>tài chính.</w:t>
      </w:r>
    </w:p>
    <w:p w:rsidR="00D47D79" w:rsidRDefault="00A45773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Minh h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a d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u hi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u nh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n bi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a đ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o</w:t>
      </w:r>
    </w:p>
    <w:p w:rsidR="00D47D79" w:rsidRDefault="00A45773">
      <w:pP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5238750" cy="3952875"/>
            <wp:effectExtent l="0" t="0" r="381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7D79" w:rsidRDefault="00A45773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lastRenderedPageBreak/>
        <w:drawing>
          <wp:inline distT="0" distB="0" distL="114300" distR="114300">
            <wp:extent cx="5485765" cy="4292600"/>
            <wp:effectExtent l="0" t="0" r="635" b="508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7D79" w:rsidRDefault="00A45773">
      <w:pP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</w:pPr>
      <w:r>
        <w:rPr>
          <w:rFonts w:ascii="SimSun" w:eastAsia="SimSun" w:hAnsi="SimSun" w:cs="SimSun"/>
          <w:sz w:val="24"/>
          <w:szCs w:val="24"/>
          <w:lang w:val="vi-VN"/>
        </w:rPr>
        <w:t xml:space="preserve">          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 xml:space="preserve">Hình 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ả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nh minh h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ọ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a v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ề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 xml:space="preserve"> vi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ệ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c gi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ả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 xml:space="preserve"> m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ạ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o mail</w:t>
      </w:r>
    </w:p>
    <w:p w:rsidR="00D47D79" w:rsidRDefault="00A45773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5486400" cy="3191510"/>
            <wp:effectExtent l="0" t="0" r="0" b="889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47D79" w:rsidRDefault="00A45773">
      <w:pPr>
        <w:ind w:firstLineChars="500" w:firstLine="1200"/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</w:pP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lastRenderedPageBreak/>
        <w:t xml:space="preserve">Hình 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ả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nh v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ề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 xml:space="preserve"> website l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ừ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a đ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ả</w:t>
      </w:r>
      <w:r>
        <w:rPr>
          <w:rFonts w:ascii="Times New Roman" w:eastAsia="SimSun" w:hAnsi="Times New Roman" w:cs="Times New Roman"/>
          <w:i/>
          <w:iCs/>
          <w:sz w:val="24"/>
          <w:szCs w:val="24"/>
          <w:lang w:val="vi-VN"/>
        </w:rPr>
        <w:t>o</w:t>
      </w:r>
    </w:p>
    <w:p w:rsidR="00D47D79" w:rsidRDefault="00A45773">
      <w:pP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Ki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ể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m tra đư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ờ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ng link b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ằ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ng total virus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Bư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eastAsia="SimSun" w:hAnsi="Times New Roman" w:cs="Times New Roman"/>
          <w:b/>
          <w:bCs/>
          <w:sz w:val="28"/>
          <w:szCs w:val="28"/>
          <w:lang w:val="vi-VN"/>
        </w:rPr>
        <w:t xml:space="preserve">c 1: </w:t>
      </w:r>
      <w:r>
        <w:rPr>
          <w:rFonts w:ascii="Times New Roman" w:eastAsia="SimSun" w:hAnsi="Times New Roman" w:cs="Times New Roman"/>
          <w:sz w:val="28"/>
          <w:szCs w:val="28"/>
          <w:lang w:val="vi-VN"/>
        </w:rPr>
        <w:t>Truy c</w:t>
      </w:r>
      <w:r>
        <w:rPr>
          <w:rFonts w:ascii="Times New Roman" w:eastAsia="SimSun" w:hAnsi="Times New Roman" w:cs="Times New Roman"/>
          <w:sz w:val="28"/>
          <w:szCs w:val="28"/>
          <w:lang w:val="vi-VN"/>
        </w:rPr>
        <w:t>ậ</w:t>
      </w:r>
      <w:r>
        <w:rPr>
          <w:rFonts w:ascii="Times New Roman" w:eastAsia="SimSun" w:hAnsi="Times New Roman" w:cs="Times New Roman"/>
          <w:sz w:val="28"/>
          <w:szCs w:val="28"/>
          <w:lang w:val="vi-VN"/>
        </w:rPr>
        <w:t xml:space="preserve">p  </w:t>
      </w:r>
      <w:hyperlink r:id="rId11" w:history="1">
        <w:r>
          <w:rPr>
            <w:rStyle w:val="Hyperlink"/>
            <w:rFonts w:ascii="Times New Roman" w:eastAsia="SimSun" w:hAnsi="Times New Roman"/>
            <w:sz w:val="28"/>
            <w:szCs w:val="28"/>
            <w:lang w:val="vi-VN"/>
          </w:rPr>
          <w:t>https://www.virustotal.com/</w:t>
        </w:r>
      </w:hyperlink>
    </w:p>
    <w:p w:rsidR="00D47D79" w:rsidRDefault="00A45773">
      <w:pPr>
        <w:rPr>
          <w:rFonts w:ascii="Times New Roman" w:eastAsia="SimSun" w:hAnsi="Times New Roman"/>
          <w:b/>
          <w:bCs/>
          <w:sz w:val="28"/>
          <w:szCs w:val="28"/>
          <w:lang w:val="vi-VN"/>
        </w:rPr>
      </w:pPr>
      <w:r>
        <w:rPr>
          <w:rFonts w:ascii="Times New Roman" w:eastAsia="SimSun" w:hAnsi="Times New Roman"/>
          <w:b/>
          <w:bCs/>
          <w:noProof/>
          <w:sz w:val="28"/>
          <w:szCs w:val="28"/>
        </w:rPr>
        <w:drawing>
          <wp:inline distT="0" distB="0" distL="114300" distR="114300">
            <wp:extent cx="5486400" cy="3429000"/>
            <wp:effectExtent l="0" t="0" r="0" b="0"/>
            <wp:docPr id="6" name="Picture 6" descr="Screensho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7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79" w:rsidRDefault="00A45773">
      <w:pPr>
        <w:rPr>
          <w:rFonts w:ascii="Times New Roman" w:eastAsia="SimSun" w:hAnsi="Times New Roman"/>
          <w:b/>
          <w:bCs/>
          <w:sz w:val="28"/>
          <w:szCs w:val="28"/>
          <w:lang w:val="vi-V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Bư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 xml:space="preserve">c 2:  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>Dán URL: Dán đư</w:t>
      </w:r>
      <w:r>
        <w:rPr>
          <w:rFonts w:ascii="Times New Roman" w:eastAsia="SimSun" w:hAnsi="Times New Roman"/>
          <w:sz w:val="28"/>
          <w:szCs w:val="28"/>
          <w:lang w:val="vi-VN"/>
        </w:rPr>
        <w:t>ờ</w:t>
      </w:r>
      <w:r>
        <w:rPr>
          <w:rFonts w:ascii="Times New Roman" w:eastAsia="SimSun" w:hAnsi="Times New Roman"/>
          <w:sz w:val="28"/>
          <w:szCs w:val="28"/>
          <w:lang w:val="vi-VN"/>
        </w:rPr>
        <w:t>ng link c</w:t>
      </w:r>
      <w:r>
        <w:rPr>
          <w:rFonts w:ascii="Times New Roman" w:eastAsia="SimSun" w:hAnsi="Times New Roman"/>
          <w:sz w:val="28"/>
          <w:szCs w:val="28"/>
          <w:lang w:val="vi-VN"/>
        </w:rPr>
        <w:t>ầ</w:t>
      </w:r>
      <w:r>
        <w:rPr>
          <w:rFonts w:ascii="Times New Roman" w:eastAsia="SimSun" w:hAnsi="Times New Roman"/>
          <w:sz w:val="28"/>
          <w:szCs w:val="28"/>
          <w:lang w:val="vi-VN"/>
        </w:rPr>
        <w:t>n ki</w:t>
      </w:r>
      <w:r>
        <w:rPr>
          <w:rFonts w:ascii="Times New Roman" w:eastAsia="SimSun" w:hAnsi="Times New Roman"/>
          <w:sz w:val="28"/>
          <w:szCs w:val="28"/>
          <w:lang w:val="vi-VN"/>
        </w:rPr>
        <w:t>ể</w:t>
      </w:r>
      <w:r>
        <w:rPr>
          <w:rFonts w:ascii="Times New Roman" w:eastAsia="SimSun" w:hAnsi="Times New Roman"/>
          <w:sz w:val="28"/>
          <w:szCs w:val="28"/>
          <w:lang w:val="vi-VN"/>
        </w:rPr>
        <w:t>m tra vào ô tìm ki</w:t>
      </w:r>
      <w:r>
        <w:rPr>
          <w:rFonts w:ascii="Times New Roman" w:eastAsia="SimSun" w:hAnsi="Times New Roman"/>
          <w:sz w:val="28"/>
          <w:szCs w:val="28"/>
          <w:lang w:val="vi-VN"/>
        </w:rPr>
        <w:t>ế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m 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>T</w:t>
      </w:r>
      <w:r>
        <w:rPr>
          <w:rFonts w:ascii="Times New Roman" w:eastAsia="SimSun" w:hAnsi="Times New Roman"/>
          <w:sz w:val="28"/>
          <w:szCs w:val="28"/>
          <w:lang w:val="vi-VN"/>
        </w:rPr>
        <w:t>ả</w:t>
      </w:r>
      <w:r>
        <w:rPr>
          <w:rFonts w:ascii="Times New Roman" w:eastAsia="SimSun" w:hAnsi="Times New Roman"/>
          <w:sz w:val="28"/>
          <w:szCs w:val="28"/>
          <w:lang w:val="vi-VN"/>
        </w:rPr>
        <w:t>i file lên: N</w:t>
      </w:r>
      <w:r>
        <w:rPr>
          <w:rFonts w:ascii="Times New Roman" w:eastAsia="SimSun" w:hAnsi="Times New Roman"/>
          <w:sz w:val="28"/>
          <w:szCs w:val="28"/>
          <w:lang w:val="vi-VN"/>
        </w:rPr>
        <w:t>ế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u có file đính kèm 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>Quét b</w:t>
      </w:r>
      <w:r>
        <w:rPr>
          <w:rFonts w:ascii="Times New Roman" w:eastAsia="SimSun" w:hAnsi="Times New Roman"/>
          <w:sz w:val="28"/>
          <w:szCs w:val="28"/>
          <w:lang w:val="vi-VN"/>
        </w:rPr>
        <w:t>ằ</w:t>
      </w:r>
      <w:r>
        <w:rPr>
          <w:rFonts w:ascii="Times New Roman" w:eastAsia="SimSun" w:hAnsi="Times New Roman"/>
          <w:sz w:val="28"/>
          <w:szCs w:val="28"/>
          <w:lang w:val="vi-VN"/>
        </w:rPr>
        <w:t>ng đ</w:t>
      </w:r>
      <w:r>
        <w:rPr>
          <w:rFonts w:ascii="Times New Roman" w:eastAsia="SimSun" w:hAnsi="Times New Roman"/>
          <w:sz w:val="28"/>
          <w:szCs w:val="28"/>
          <w:lang w:val="vi-VN"/>
        </w:rPr>
        <w:t>ị</w:t>
      </w:r>
      <w:r>
        <w:rPr>
          <w:rFonts w:ascii="Times New Roman" w:eastAsia="SimSun" w:hAnsi="Times New Roman"/>
          <w:sz w:val="28"/>
          <w:szCs w:val="28"/>
          <w:lang w:val="vi-VN"/>
        </w:rPr>
        <w:t>a ch</w:t>
      </w:r>
      <w:r>
        <w:rPr>
          <w:rFonts w:ascii="Times New Roman" w:eastAsia="SimSun" w:hAnsi="Times New Roman"/>
          <w:sz w:val="28"/>
          <w:szCs w:val="28"/>
          <w:lang w:val="vi-VN"/>
        </w:rPr>
        <w:t>ỉ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 IP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noProof/>
          <w:sz w:val="28"/>
          <w:szCs w:val="28"/>
        </w:rPr>
        <w:lastRenderedPageBreak/>
        <w:drawing>
          <wp:inline distT="0" distB="0" distL="114300" distR="114300">
            <wp:extent cx="5477510" cy="3437255"/>
            <wp:effectExtent l="0" t="0" r="8890" b="6985"/>
            <wp:docPr id="7" name="Picture 7" descr="Ảnh chụp màn hình 2025-11-06 15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hụp màn hình 2025-11-06 1501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79" w:rsidRDefault="00A45773">
      <w:pPr>
        <w:rPr>
          <w:rFonts w:ascii="Times New Roman" w:eastAsia="SimSun" w:hAnsi="Times New Roman"/>
          <w:b/>
          <w:bCs/>
          <w:sz w:val="28"/>
          <w:szCs w:val="28"/>
          <w:lang w:val="vi-VN"/>
        </w:rPr>
      </w:pP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Bư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c 3: Đ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ọ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c k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t qu</w:t>
      </w:r>
      <w:r>
        <w:rPr>
          <w:rFonts w:ascii="Times New Roman" w:eastAsia="SimSun" w:hAnsi="Times New Roman"/>
          <w:b/>
          <w:bCs/>
          <w:sz w:val="28"/>
          <w:szCs w:val="28"/>
          <w:lang w:val="vi-VN"/>
        </w:rPr>
        <w:t>ả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>An toàn: H</w:t>
      </w:r>
      <w:r>
        <w:rPr>
          <w:rFonts w:ascii="Times New Roman" w:eastAsia="SimSun" w:hAnsi="Times New Roman"/>
          <w:sz w:val="28"/>
          <w:szCs w:val="28"/>
          <w:lang w:val="vi-VN"/>
        </w:rPr>
        <w:t>ầ</w:t>
      </w:r>
      <w:r>
        <w:rPr>
          <w:rFonts w:ascii="Times New Roman" w:eastAsia="SimSun" w:hAnsi="Times New Roman"/>
          <w:sz w:val="28"/>
          <w:szCs w:val="28"/>
          <w:lang w:val="vi-VN"/>
        </w:rPr>
        <w:t>u h</w:t>
      </w:r>
      <w:r>
        <w:rPr>
          <w:rFonts w:ascii="Times New Roman" w:eastAsia="SimSun" w:hAnsi="Times New Roman"/>
          <w:sz w:val="28"/>
          <w:szCs w:val="28"/>
          <w:lang w:val="vi-VN"/>
        </w:rPr>
        <w:t>ế</w:t>
      </w:r>
      <w:r>
        <w:rPr>
          <w:rFonts w:ascii="Times New Roman" w:eastAsia="SimSun" w:hAnsi="Times New Roman"/>
          <w:sz w:val="28"/>
          <w:szCs w:val="28"/>
          <w:lang w:val="vi-VN"/>
        </w:rPr>
        <w:t>t công c</w:t>
      </w:r>
      <w:r>
        <w:rPr>
          <w:rFonts w:ascii="Times New Roman" w:eastAsia="SimSun" w:hAnsi="Times New Roman"/>
          <w:sz w:val="28"/>
          <w:szCs w:val="28"/>
          <w:lang w:val="vi-VN"/>
        </w:rPr>
        <w:t>ụ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 b</w:t>
      </w:r>
      <w:r>
        <w:rPr>
          <w:rFonts w:ascii="Times New Roman" w:eastAsia="SimSun" w:hAnsi="Times New Roman"/>
          <w:sz w:val="28"/>
          <w:szCs w:val="28"/>
          <w:lang w:val="vi-VN"/>
        </w:rPr>
        <w:t>ả</w:t>
      </w:r>
      <w:r>
        <w:rPr>
          <w:rFonts w:ascii="Times New Roman" w:eastAsia="SimSun" w:hAnsi="Times New Roman"/>
          <w:sz w:val="28"/>
          <w:szCs w:val="28"/>
          <w:lang w:val="vi-VN"/>
        </w:rPr>
        <w:t>o m</w:t>
      </w:r>
      <w:r>
        <w:rPr>
          <w:rFonts w:ascii="Times New Roman" w:eastAsia="SimSun" w:hAnsi="Times New Roman"/>
          <w:sz w:val="28"/>
          <w:szCs w:val="28"/>
          <w:lang w:val="vi-VN"/>
        </w:rPr>
        <w:t>ậ</w:t>
      </w:r>
      <w:r>
        <w:rPr>
          <w:rFonts w:ascii="Times New Roman" w:eastAsia="SimSun" w:hAnsi="Times New Roman"/>
          <w:sz w:val="28"/>
          <w:szCs w:val="28"/>
          <w:lang w:val="vi-VN"/>
        </w:rPr>
        <w:t>t không phát hi</w:t>
      </w:r>
      <w:r>
        <w:rPr>
          <w:rFonts w:ascii="Times New Roman" w:eastAsia="SimSun" w:hAnsi="Times New Roman"/>
          <w:sz w:val="28"/>
          <w:szCs w:val="28"/>
          <w:lang w:val="vi-VN"/>
        </w:rPr>
        <w:t>ệ</w:t>
      </w:r>
      <w:r>
        <w:rPr>
          <w:rFonts w:ascii="Times New Roman" w:eastAsia="SimSun" w:hAnsi="Times New Roman"/>
          <w:sz w:val="28"/>
          <w:szCs w:val="28"/>
          <w:lang w:val="vi-VN"/>
        </w:rPr>
        <w:t>n m</w:t>
      </w:r>
      <w:r>
        <w:rPr>
          <w:rFonts w:ascii="Times New Roman" w:eastAsia="SimSun" w:hAnsi="Times New Roman"/>
          <w:sz w:val="28"/>
          <w:szCs w:val="28"/>
          <w:lang w:val="vi-VN"/>
        </w:rPr>
        <w:t>ố</w:t>
      </w:r>
      <w:r>
        <w:rPr>
          <w:rFonts w:ascii="Times New Roman" w:eastAsia="SimSun" w:hAnsi="Times New Roman"/>
          <w:sz w:val="28"/>
          <w:szCs w:val="28"/>
          <w:lang w:val="vi-VN"/>
        </w:rPr>
        <w:t>i đe d</w:t>
      </w:r>
      <w:r>
        <w:rPr>
          <w:rFonts w:ascii="Times New Roman" w:eastAsia="SimSun" w:hAnsi="Times New Roman"/>
          <w:sz w:val="28"/>
          <w:szCs w:val="28"/>
          <w:lang w:val="vi-VN"/>
        </w:rPr>
        <w:t>ọ</w:t>
      </w:r>
      <w:r>
        <w:rPr>
          <w:rFonts w:ascii="Times New Roman" w:eastAsia="SimSun" w:hAnsi="Times New Roman"/>
          <w:sz w:val="28"/>
          <w:szCs w:val="28"/>
          <w:lang w:val="vi-VN"/>
        </w:rPr>
        <w:t>a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>C</w:t>
      </w:r>
      <w:r>
        <w:rPr>
          <w:rFonts w:ascii="Times New Roman" w:eastAsia="SimSun" w:hAnsi="Times New Roman"/>
          <w:sz w:val="28"/>
          <w:szCs w:val="28"/>
          <w:lang w:val="vi-VN"/>
        </w:rPr>
        <w:t>ả</w:t>
      </w:r>
      <w:r>
        <w:rPr>
          <w:rFonts w:ascii="Times New Roman" w:eastAsia="SimSun" w:hAnsi="Times New Roman"/>
          <w:sz w:val="28"/>
          <w:szCs w:val="28"/>
          <w:lang w:val="vi-VN"/>
        </w:rPr>
        <w:t>nh báo: M</w:t>
      </w:r>
      <w:r>
        <w:rPr>
          <w:rFonts w:ascii="Times New Roman" w:eastAsia="SimSun" w:hAnsi="Times New Roman"/>
          <w:sz w:val="28"/>
          <w:szCs w:val="28"/>
          <w:lang w:val="vi-VN"/>
        </w:rPr>
        <w:t>ộ</w:t>
      </w:r>
      <w:r>
        <w:rPr>
          <w:rFonts w:ascii="Times New Roman" w:eastAsia="SimSun" w:hAnsi="Times New Roman"/>
          <w:sz w:val="28"/>
          <w:szCs w:val="28"/>
          <w:lang w:val="vi-VN"/>
        </w:rPr>
        <w:t>t s</w:t>
      </w:r>
      <w:r>
        <w:rPr>
          <w:rFonts w:ascii="Times New Roman" w:eastAsia="SimSun" w:hAnsi="Times New Roman"/>
          <w:sz w:val="28"/>
          <w:szCs w:val="28"/>
          <w:lang w:val="vi-VN"/>
        </w:rPr>
        <w:t>ố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 công c</w:t>
      </w:r>
      <w:r>
        <w:rPr>
          <w:rFonts w:ascii="Times New Roman" w:eastAsia="SimSun" w:hAnsi="Times New Roman"/>
          <w:sz w:val="28"/>
          <w:szCs w:val="28"/>
          <w:lang w:val="vi-VN"/>
        </w:rPr>
        <w:t>ụ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 phát hi</w:t>
      </w:r>
      <w:r>
        <w:rPr>
          <w:rFonts w:ascii="Times New Roman" w:eastAsia="SimSun" w:hAnsi="Times New Roman"/>
          <w:sz w:val="28"/>
          <w:szCs w:val="28"/>
          <w:lang w:val="vi-VN"/>
        </w:rPr>
        <w:t>ệ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n nguy cơ 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sz w:val="28"/>
          <w:szCs w:val="28"/>
          <w:lang w:val="vi-VN"/>
        </w:rPr>
        <w:t xml:space="preserve">Nguy </w:t>
      </w:r>
      <w:r>
        <w:rPr>
          <w:rFonts w:ascii="Times New Roman" w:eastAsia="SimSun" w:hAnsi="Times New Roman"/>
          <w:sz w:val="28"/>
          <w:szCs w:val="28"/>
          <w:lang w:val="vi-VN"/>
        </w:rPr>
        <w:t>hi</w:t>
      </w:r>
      <w:r>
        <w:rPr>
          <w:rFonts w:ascii="Times New Roman" w:eastAsia="SimSun" w:hAnsi="Times New Roman"/>
          <w:sz w:val="28"/>
          <w:szCs w:val="28"/>
          <w:lang w:val="vi-VN"/>
        </w:rPr>
        <w:t>ể</w:t>
      </w:r>
      <w:r>
        <w:rPr>
          <w:rFonts w:ascii="Times New Roman" w:eastAsia="SimSun" w:hAnsi="Times New Roman"/>
          <w:sz w:val="28"/>
          <w:szCs w:val="28"/>
          <w:lang w:val="vi-VN"/>
        </w:rPr>
        <w:t>m: Nhi</w:t>
      </w:r>
      <w:r>
        <w:rPr>
          <w:rFonts w:ascii="Times New Roman" w:eastAsia="SimSun" w:hAnsi="Times New Roman"/>
          <w:sz w:val="28"/>
          <w:szCs w:val="28"/>
          <w:lang w:val="vi-VN"/>
        </w:rPr>
        <w:t>ề</w:t>
      </w:r>
      <w:r>
        <w:rPr>
          <w:rFonts w:ascii="Times New Roman" w:eastAsia="SimSun" w:hAnsi="Times New Roman"/>
          <w:sz w:val="28"/>
          <w:szCs w:val="28"/>
          <w:lang w:val="vi-VN"/>
        </w:rPr>
        <w:t>u công c</w:t>
      </w:r>
      <w:r>
        <w:rPr>
          <w:rFonts w:ascii="Times New Roman" w:eastAsia="SimSun" w:hAnsi="Times New Roman"/>
          <w:sz w:val="28"/>
          <w:szCs w:val="28"/>
          <w:lang w:val="vi-VN"/>
        </w:rPr>
        <w:t>ụ</w:t>
      </w:r>
      <w:r>
        <w:rPr>
          <w:rFonts w:ascii="Times New Roman" w:eastAsia="SimSun" w:hAnsi="Times New Roman"/>
          <w:sz w:val="28"/>
          <w:szCs w:val="28"/>
          <w:lang w:val="vi-VN"/>
        </w:rPr>
        <w:t xml:space="preserve"> xác đ</w:t>
      </w:r>
      <w:r>
        <w:rPr>
          <w:rFonts w:ascii="Times New Roman" w:eastAsia="SimSun" w:hAnsi="Times New Roman"/>
          <w:sz w:val="28"/>
          <w:szCs w:val="28"/>
          <w:lang w:val="vi-VN"/>
        </w:rPr>
        <w:t>ị</w:t>
      </w:r>
      <w:r>
        <w:rPr>
          <w:rFonts w:ascii="Times New Roman" w:eastAsia="SimSun" w:hAnsi="Times New Roman"/>
          <w:sz w:val="28"/>
          <w:szCs w:val="28"/>
          <w:lang w:val="vi-VN"/>
        </w:rPr>
        <w:t>nh là đ</w:t>
      </w:r>
      <w:r>
        <w:rPr>
          <w:rFonts w:ascii="Times New Roman" w:eastAsia="SimSun" w:hAnsi="Times New Roman"/>
          <w:sz w:val="28"/>
          <w:szCs w:val="28"/>
          <w:lang w:val="vi-VN"/>
        </w:rPr>
        <w:t>ộ</w:t>
      </w:r>
      <w:r>
        <w:rPr>
          <w:rFonts w:ascii="Times New Roman" w:eastAsia="SimSun" w:hAnsi="Times New Roman"/>
          <w:sz w:val="28"/>
          <w:szCs w:val="28"/>
          <w:lang w:val="vi-VN"/>
        </w:rPr>
        <w:t>c h</w:t>
      </w:r>
      <w:r>
        <w:rPr>
          <w:rFonts w:ascii="Times New Roman" w:eastAsia="SimSun" w:hAnsi="Times New Roman"/>
          <w:sz w:val="28"/>
          <w:szCs w:val="28"/>
          <w:lang w:val="vi-VN"/>
        </w:rPr>
        <w:t>ạ</w:t>
      </w:r>
      <w:r>
        <w:rPr>
          <w:rFonts w:ascii="Times New Roman" w:eastAsia="SimSun" w:hAnsi="Times New Roman"/>
          <w:sz w:val="28"/>
          <w:szCs w:val="28"/>
          <w:lang w:val="vi-VN"/>
        </w:rPr>
        <w:t>i</w:t>
      </w:r>
    </w:p>
    <w:p w:rsidR="00D47D79" w:rsidRDefault="00A45773">
      <w:pPr>
        <w:rPr>
          <w:rFonts w:ascii="Times New Roman" w:eastAsia="SimSun" w:hAnsi="Times New Roman"/>
          <w:sz w:val="28"/>
          <w:szCs w:val="28"/>
          <w:lang w:val="vi-VN"/>
        </w:rPr>
      </w:pPr>
      <w:r>
        <w:rPr>
          <w:rFonts w:ascii="Times New Roman" w:eastAsia="SimSun" w:hAnsi="Times New Roman"/>
          <w:noProof/>
          <w:sz w:val="28"/>
          <w:szCs w:val="28"/>
        </w:rPr>
        <w:drawing>
          <wp:inline distT="0" distB="0" distL="114300" distR="114300">
            <wp:extent cx="5484495" cy="3075305"/>
            <wp:effectExtent l="0" t="0" r="1905" b="3175"/>
            <wp:docPr id="8" name="Picture 8" descr="Ảnh chụp màn hình 2025-11-06 15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Ảnh chụp màn hình 2025-11-06 1505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D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773" w:rsidRDefault="00A45773">
      <w:pPr>
        <w:spacing w:line="240" w:lineRule="auto"/>
      </w:pPr>
      <w:r>
        <w:separator/>
      </w:r>
    </w:p>
  </w:endnote>
  <w:endnote w:type="continuationSeparator" w:id="0">
    <w:p w:rsidR="00A45773" w:rsidRDefault="00A457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773" w:rsidRDefault="00A45773">
      <w:pPr>
        <w:spacing w:after="0"/>
      </w:pPr>
      <w:r>
        <w:separator/>
      </w:r>
    </w:p>
  </w:footnote>
  <w:footnote w:type="continuationSeparator" w:id="0">
    <w:p w:rsidR="00A45773" w:rsidRDefault="00A457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5F5C"/>
    <w:rsid w:val="00A45773"/>
    <w:rsid w:val="00AA1D8D"/>
    <w:rsid w:val="00B47730"/>
    <w:rsid w:val="00CB0664"/>
    <w:rsid w:val="00D47D79"/>
    <w:rsid w:val="00FC693F"/>
    <w:rsid w:val="0C586D2C"/>
    <w:rsid w:val="309F1652"/>
    <w:rsid w:val="35805994"/>
    <w:rsid w:val="3D28188C"/>
    <w:rsid w:val="5BD0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89FC0A-DBC1-495B-8181-E0D86BCF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virustotal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7462E1-3DBE-46C0-9D82-F3BC365C8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2025-11-06T08:10:00Z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D77312AC20154CE4BEAEFE32EAC1BBB6_13</vt:lpwstr>
  </property>
</Properties>
</file>